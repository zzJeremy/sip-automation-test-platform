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11252">
      <w:pPr>
        <w:pStyle w:val="31"/>
        <w:jc w:val="center"/>
      </w:pPr>
      <w:r>
        <w:t>软交换系统自动化测试平台实现文档</w:t>
      </w:r>
    </w:p>
    <w:p w14:paraId="78C8EEDD">
      <w:pPr>
        <w:pStyle w:val="3"/>
      </w:pPr>
      <w:r>
        <w:t>1. 软交换系统自动化测试需求列表</w:t>
      </w:r>
    </w:p>
    <w:p w14:paraId="497F1CBD"/>
    <w:p w14:paraId="7AFBD1ED">
      <w:r>
        <w:t>- **目标**: 解决软交换系统在工程化应用测试过程中大批量回归测试费时耗力的问题</w:t>
      </w:r>
    </w:p>
    <w:p w14:paraId="279BF5FC">
      <w:r>
        <w:t>- **技术方案**: 采用Doubango框架与SIPp工具等技术</w:t>
      </w:r>
    </w:p>
    <w:p w14:paraId="2D008FEE">
      <w:r>
        <w:t>- **测试范围**: 涵盖软交换系统的功能测试、稳定性测试及性能测试</w:t>
      </w:r>
    </w:p>
    <w:p w14:paraId="7A7945EE">
      <w:pPr>
        <w:rPr>
          <w:rFonts w:hint="eastAsia" w:eastAsia="宋体"/>
          <w:lang w:eastAsia="zh-CN"/>
        </w:rPr>
      </w:pPr>
      <w:r>
        <w:t xml:space="preserve">- **开发环境**: </w:t>
      </w:r>
      <w:r>
        <w:rPr>
          <w:rFonts w:hint="eastAsia" w:eastAsia="宋体"/>
          <w:lang w:val="en-US" w:eastAsia="zh-CN"/>
        </w:rPr>
        <w:t>trae</w:t>
      </w:r>
    </w:p>
    <w:p w14:paraId="141EC104"/>
    <w:p w14:paraId="1A71877A">
      <w:r>
        <w:t>- **被测对象**: 软交换系统</w:t>
      </w:r>
    </w:p>
    <w:p w14:paraId="643ADAD2">
      <w:r>
        <w:t>- **性能测试服务器**: 负责压力测试、负载测试、强度测试和容量测试</w:t>
      </w:r>
    </w:p>
    <w:p w14:paraId="55DD34A2">
      <w:r>
        <w:t>- **测试客户端**: 实现功能测试、稳定性测试、性能测试、生成测试记录日志及生成测试结果报告</w:t>
      </w:r>
    </w:p>
    <w:p w14:paraId="2AA70DE2">
      <w:r>
        <w:t>- **性能监控客户端**: 监控软交换系统性能指标</w:t>
      </w:r>
    </w:p>
    <w:p w14:paraId="353DD6A3"/>
    <w:p w14:paraId="0F9712F0">
      <w:r>
        <w:t>- **测试方法**: 采用黑盒测试方法</w:t>
      </w:r>
    </w:p>
    <w:p w14:paraId="04F633F9">
      <w:r>
        <w:t>- **功能测试模块**: 底层采用基于Doubango框架的SIP/IMS（VoIP）客户端组件模拟人工测试的执行过程</w:t>
      </w:r>
    </w:p>
    <w:p w14:paraId="2E00E171">
      <w:r>
        <w:t>- **上层封装**: 采用关键字驱动的设计方案，便于业务嵌套和组合</w:t>
      </w:r>
    </w:p>
    <w:p w14:paraId="286434C2">
      <w:r>
        <w:t>- **性能测试**: 借助SIPp工具对软交换系统的性能进行测试验证</w:t>
      </w:r>
    </w:p>
    <w:p w14:paraId="34E79805"/>
    <w:p w14:paraId="54A0A0DB">
      <w:r>
        <w:t>- **测试对象**: 基于Doubango框架的SIP协议部分封装生成的软IP话机终端</w:t>
      </w:r>
    </w:p>
    <w:p w14:paraId="34E86559">
      <w:r>
        <w:t>- **测试动作**: 包括注册、呼叫、发送DTMF、呼叫保持释放、挂机等一系列操作</w:t>
      </w:r>
    </w:p>
    <w:p w14:paraId="0FC900D8">
      <w:r>
        <w:t>- **测试数据**: 话机号码、注册地址、端口号及音视频编码格式等</w:t>
      </w:r>
    </w:p>
    <w:p w14:paraId="71047F00">
      <w:r>
        <w:t>- **状态监控**: 监控话机在每一个操作前后的注册状态、呼叫状态、来电号码等</w:t>
      </w:r>
    </w:p>
    <w:p w14:paraId="1C340D99">
      <w:r>
        <w:t>- **日志记录**: 使用Log4net日志工具记录每一步执行的操作和话机状态的实时变化</w:t>
      </w:r>
    </w:p>
    <w:p w14:paraId="3C26C6E5"/>
    <w:p w14:paraId="622BD3DF">
      <w:r>
        <w:t>- **覆盖范围**: 软交换所有常用的功能业务</w:t>
      </w:r>
    </w:p>
    <w:p w14:paraId="0A559008">
      <w:pPr>
        <w:rPr>
          <w:rFonts w:hint="eastAsia" w:eastAsia="宋体"/>
          <w:lang w:val="en-US" w:eastAsia="zh-CN"/>
        </w:rPr>
      </w:pPr>
      <w:r>
        <w:t>- **功能模块**: 无条件前转、无应答前转、遇忙前转、</w:t>
      </w:r>
      <w:r>
        <w:rPr>
          <w:rFonts w:hint="eastAsia" w:eastAsia="宋体"/>
          <w:lang w:val="en-US" w:eastAsia="zh-CN"/>
        </w:rPr>
        <w:t>秘书业务</w:t>
      </w:r>
      <w:r>
        <w:t>、简单通话、会议功能、遇忙回叫、呼叫等待、多方通话、缩位拨号、呼叫保持、</w:t>
      </w:r>
      <w:r>
        <w:rPr>
          <w:rFonts w:hint="eastAsia" w:eastAsia="宋体"/>
          <w:lang w:val="en-US" w:eastAsia="zh-CN"/>
        </w:rPr>
        <w:t>同组代接</w:t>
      </w:r>
      <w:r>
        <w:t>、免打扰</w:t>
      </w:r>
      <w:r>
        <w:rPr>
          <w:rFonts w:hint="eastAsia" w:eastAsia="宋体"/>
          <w:lang w:eastAsia="zh-CN"/>
        </w:rPr>
        <w:t>、</w:t>
      </w:r>
      <w:r>
        <w:t>指定代答</w:t>
      </w:r>
      <w:r>
        <w:rPr>
          <w:rFonts w:hint="eastAsia" w:eastAsia="宋体"/>
          <w:lang w:eastAsia="zh-CN"/>
        </w:rPr>
        <w:t>、</w:t>
      </w:r>
      <w:r>
        <w:rPr>
          <w:rFonts w:hint="eastAsia" w:eastAsia="宋体"/>
          <w:lang w:val="en-US" w:eastAsia="zh-CN"/>
        </w:rPr>
        <w:t>呼出限制、闹钟服务、呼叫转移（通话转接和振铃转接）和立即热线</w:t>
      </w:r>
      <w:r>
        <w:t>等共计1</w:t>
      </w:r>
      <w:r>
        <w:rPr>
          <w:rFonts w:hint="eastAsia" w:eastAsia="宋体"/>
          <w:lang w:val="en-US" w:eastAsia="zh-CN"/>
        </w:rPr>
        <w:t>7</w:t>
      </w:r>
      <w:r>
        <w:t>个模块</w:t>
      </w:r>
      <w:r>
        <w:rPr>
          <w:rFonts w:hint="eastAsia" w:eastAsia="宋体"/>
          <w:lang w:eastAsia="zh-CN"/>
        </w:rPr>
        <w:t>（</w:t>
      </w:r>
      <w:r>
        <w:rPr>
          <w:rFonts w:hint="eastAsia" w:eastAsia="宋体"/>
          <w:lang w:val="en-US" w:eastAsia="zh-CN"/>
        </w:rPr>
        <w:t>后续可根据需要灵活扩展）.</w:t>
      </w:r>
    </w:p>
    <w:p w14:paraId="3890AC27">
      <w:r>
        <w:t>- **用例数量**: 执行用例数量200多个</w:t>
      </w:r>
    </w:p>
    <w:p w14:paraId="10EAD769">
      <w:r>
        <w:t>- **执行方式**: 支持单条用例和部分用例灵活执行</w:t>
      </w:r>
    </w:p>
    <w:p w14:paraId="54DF2E6A">
      <w:r>
        <w:t>- **场景模拟**: 根据用户现场实际使用场景组合各种常用业务进行场景模拟</w:t>
      </w:r>
    </w:p>
    <w:p w14:paraId="43EBF644"/>
    <w:p w14:paraId="033E9F24">
      <w:r>
        <w:t>- **自动化程度**: 100%覆盖相关测试用例</w:t>
      </w:r>
    </w:p>
    <w:p w14:paraId="22D9AA25">
      <w:r>
        <w:t xml:space="preserve">- **测试类型**: </w:t>
      </w:r>
    </w:p>
    <w:p w14:paraId="7B52CE58">
      <w:r>
        <w:t xml:space="preserve">  - BHCA或CPS测试</w:t>
      </w:r>
    </w:p>
    <w:p w14:paraId="4F8B562A">
      <w:r>
        <w:t xml:space="preserve">  - 最大注册在线用户数测试</w:t>
      </w:r>
    </w:p>
    <w:p w14:paraId="5C160A66">
      <w:r>
        <w:t xml:space="preserve">  - 同时最大呼叫数测试</w:t>
      </w:r>
    </w:p>
    <w:p w14:paraId="5A4F5E6A">
      <w:r>
        <w:t xml:space="preserve">  - 过载保护测试</w:t>
      </w:r>
    </w:p>
    <w:p w14:paraId="403BB690">
      <w:r>
        <w:t xml:space="preserve">  - 多方会议性能测试</w:t>
      </w:r>
    </w:p>
    <w:p w14:paraId="235D6974">
      <w:r>
        <w:t xml:space="preserve">  - 压力测试、负载测试、强度测试和容量测试</w:t>
      </w:r>
    </w:p>
    <w:p w14:paraId="49200559">
      <w:r>
        <w:t xml:space="preserve">- **性能指标**: </w:t>
      </w:r>
    </w:p>
    <w:p w14:paraId="70C56AF6">
      <w:r>
        <w:t xml:space="preserve">  - 系统容量指标：包括可接入的用户数和可同时进行的并发呼叫量</w:t>
      </w:r>
    </w:p>
    <w:p w14:paraId="7CD55D79">
      <w:r>
        <w:t xml:space="preserve">  - 系统处理能力：通过BHCA或者CAPS来衡量</w:t>
      </w:r>
    </w:p>
    <w:p w14:paraId="33FC532F">
      <w:r>
        <w:t xml:space="preserve">  - 软交换延时：软交换对消息的转发时间</w:t>
      </w:r>
    </w:p>
    <w:p w14:paraId="220190E6"/>
    <w:p w14:paraId="5D28EC8E">
      <w:r>
        <w:t xml:space="preserve">- **监控指标**: </w:t>
      </w:r>
    </w:p>
    <w:p w14:paraId="49EFF8ED">
      <w:r>
        <w:t xml:space="preserve">  - 业务指标</w:t>
      </w:r>
    </w:p>
    <w:p w14:paraId="4ED57DCB">
      <w:r>
        <w:t xml:space="preserve">  - 系统资源指标（CPU、内存、硬盘、外置存储及网络带宽的使用率）</w:t>
      </w:r>
    </w:p>
    <w:p w14:paraId="07272BE8">
      <w:r>
        <w:t>- **监控工具**: nmon工具，可实时监视和记录所有性能参数</w:t>
      </w:r>
    </w:p>
    <w:p w14:paraId="40336C48">
      <w:r>
        <w:t>- **数据显示**: 每隔数秒更新性能数据，并能捕获到文本文档</w:t>
      </w:r>
    </w:p>
    <w:p w14:paraId="385A5C59">
      <w:r>
        <w:t>- **分析工具**: 通过nmon_analyse分析工具分析文件和绘制图形直观显示性能参数趋势</w:t>
      </w:r>
    </w:p>
    <w:p w14:paraId="76345AF6"/>
    <w:p w14:paraId="43EDA415">
      <w:r>
        <w:t>- **测试框架**: 关键字驱动框架</w:t>
      </w:r>
    </w:p>
    <w:p w14:paraId="39A00E1F">
      <w:r>
        <w:t>- **测试用例分解**: 分为4个部分</w:t>
      </w:r>
    </w:p>
    <w:p w14:paraId="4BDDA92D">
      <w:r>
        <w:t xml:space="preserve">  1. 测试步骤：仿照人工测试的执行步骤</w:t>
      </w:r>
    </w:p>
    <w:p w14:paraId="35FEAE30">
      <w:r>
        <w:t xml:space="preserve">  2. 测试步骤中的对象：基于Doubango框架的SIP协议部分封装生成的软IP话机终端</w:t>
      </w:r>
    </w:p>
    <w:p w14:paraId="246A44D4">
      <w:r>
        <w:t xml:space="preserve">  3. 测试对象执行的动作：包括注册、呼叫、发送DTMF、呼叫保持释放、挂机等一系列操作</w:t>
      </w:r>
    </w:p>
    <w:p w14:paraId="4F0B2C97">
      <w:r>
        <w:t xml:space="preserve">  4. 测试对象需要的数据：话机号码、注册地址、端口号及音视频编码格式等</w:t>
      </w:r>
    </w:p>
    <w:p w14:paraId="6BAE67BD"/>
    <w:p w14:paraId="7E6F5060">
      <w:r>
        <w:t>- **控制界面**: 提供系统界面供测试人员选择需要执行的功能模块和用例</w:t>
      </w:r>
    </w:p>
    <w:p w14:paraId="73007B02">
      <w:r>
        <w:t>- **数据配置**: 支持测试数据的配置</w:t>
      </w:r>
    </w:p>
    <w:p w14:paraId="0D6D81E3">
      <w:r>
        <w:t>- **结果统计**: 生成测试结果报告</w:t>
      </w:r>
    </w:p>
    <w:p w14:paraId="1D1E3341"/>
    <w:p w14:paraId="7141B3D8">
      <w:r>
        <w:t>- **工时对比**: 将200多个用例的执行时间从24个工时缩短到不到4个工时（仅占人工测试用时的1/6）</w:t>
      </w:r>
    </w:p>
    <w:p w14:paraId="66065EE1">
      <w:r>
        <w:t>- **稳定性测试**: 采用80/20原则计算出稳定性测试的基准模型，充分利用晚间和周末的非工作时间对系统进行大量多次的功能验证</w:t>
      </w:r>
    </w:p>
    <w:p w14:paraId="4B82DBD1"/>
    <w:p w14:paraId="7C14F6BD">
      <w:r>
        <w:t>- **缺陷预防**: 帮助研发进行缺陷预防</w:t>
      </w:r>
    </w:p>
    <w:p w14:paraId="60AF7C90">
      <w:r>
        <w:t>- **系统质量**: 提高系统质量</w:t>
      </w:r>
    </w:p>
    <w:p w14:paraId="3EC21091">
      <w:r>
        <w:t>- **开发周期**: 缩短系统开发周期</w:t>
      </w:r>
    </w:p>
    <w:p w14:paraId="06DC6523">
      <w:r>
        <w:t>- **开发成本**: 减少系统开发成本</w:t>
      </w:r>
    </w:p>
    <w:p w14:paraId="4F932DCD"/>
    <w:p w14:paraId="057623C1">
      <w:r>
        <w:t>- **持续集成**: 针对平台进行持续集成，实现更多软交换支持的其他协议的自动化测试</w:t>
      </w:r>
    </w:p>
    <w:p w14:paraId="3BFE6BC1">
      <w:pPr>
        <w:pStyle w:val="3"/>
      </w:pPr>
      <w:r>
        <w:t>2. 软交换系统自动化测试平台功能模块拆解</w:t>
      </w:r>
    </w:p>
    <w:p w14:paraId="545ECED7"/>
    <w:p w14:paraId="5CC69ADE">
      <w:r>
        <w:t>- **SIP/IMS客户端组件**: 基于Doubango框架的SIP/IMS（VoIP）客户端组件，模拟人工测试执行过程</w:t>
      </w:r>
    </w:p>
    <w:p w14:paraId="08053C18">
      <w:r>
        <w:t>- **关键字驱动框架**: 上层封装为关键字驱动设计，便于业务嵌套和组合</w:t>
      </w:r>
    </w:p>
    <w:p w14:paraId="184017A5">
      <w:r>
        <w:t>- **话机终端管理**: 封装生成一定数量的软IP话机终端</w:t>
      </w:r>
    </w:p>
    <w:p w14:paraId="6DF33D22">
      <w:r>
        <w:t>- **测试动作执行**: 执行注册、呼叫、发送DTMF、呼叫保持释放、挂机等操作</w:t>
      </w:r>
    </w:p>
    <w:p w14:paraId="41CF01AB">
      <w:r>
        <w:t>- **状态监控**: 监控话机注册状态、呼叫状态、来电号码等</w:t>
      </w:r>
    </w:p>
    <w:p w14:paraId="6B3B2C40"/>
    <w:p w14:paraId="44AB30B7">
      <w:r>
        <w:t>- **长时间测试**: 各个常用功能的长时间测试可靠性验证</w:t>
      </w:r>
    </w:p>
    <w:p w14:paraId="617A7223">
      <w:r>
        <w:t>- **场景模拟**: 根据用户现场实际使用场景组合各种常用业务</w:t>
      </w:r>
    </w:p>
    <w:p w14:paraId="31A831DB">
      <w:r>
        <w:t>- **基准模型**: 采用80/20原则计算稳定性测试基准模型</w:t>
      </w:r>
    </w:p>
    <w:p w14:paraId="71315D60">
      <w:r>
        <w:t>- **非工作时间测试**: 充分利用晚间和周末非工作时间进行大量多次功能验证</w:t>
      </w:r>
    </w:p>
    <w:p w14:paraId="36070C2A"/>
    <w:p w14:paraId="5B4804FF">
      <w:r>
        <w:t>- **SIPp工具集成**: 使用SIPp工具进行性能测试验证</w:t>
      </w:r>
    </w:p>
    <w:p w14:paraId="7E3AF8C6">
      <w:r>
        <w:t>- **性能测试类型**:</w:t>
      </w:r>
    </w:p>
    <w:p w14:paraId="1DDE7BFE">
      <w:r>
        <w:t xml:space="preserve">  - 压力测试</w:t>
      </w:r>
    </w:p>
    <w:p w14:paraId="3B1ECE39">
      <w:r>
        <w:t xml:space="preserve">  - 负载测试</w:t>
      </w:r>
    </w:p>
    <w:p w14:paraId="191834FA">
      <w:r>
        <w:t xml:space="preserve">  - 强度测试</w:t>
      </w:r>
    </w:p>
    <w:p w14:paraId="6827E11D">
      <w:r>
        <w:t xml:space="preserve">  - 容量测试</w:t>
      </w:r>
    </w:p>
    <w:p w14:paraId="02200A46">
      <w:r>
        <w:t>- **性能指标验证**:</w:t>
      </w:r>
    </w:p>
    <w:p w14:paraId="638A3CB1">
      <w:r>
        <w:t xml:space="preserve">  - BHCA或CPS测试</w:t>
      </w:r>
    </w:p>
    <w:p w14:paraId="6BED2D45">
      <w:r>
        <w:t xml:space="preserve">  - 最大注册在线用户数测试</w:t>
      </w:r>
    </w:p>
    <w:p w14:paraId="35A07359">
      <w:r>
        <w:t xml:space="preserve">  - 同时最大呼叫数测试</w:t>
      </w:r>
    </w:p>
    <w:p w14:paraId="2BC103B7">
      <w:r>
        <w:t xml:space="preserve">  - 过载保护测试</w:t>
      </w:r>
    </w:p>
    <w:p w14:paraId="592E5948">
      <w:r>
        <w:t xml:space="preserve">  - 多方会议性能测试</w:t>
      </w:r>
    </w:p>
    <w:p w14:paraId="55504682"/>
    <w:p w14:paraId="5B8D098B">
      <w:r>
        <w:t>- **用例选择**: 测试人员选择需要执行的功能模块和用例</w:t>
      </w:r>
    </w:p>
    <w:p w14:paraId="64BF7FBD">
      <w:r>
        <w:t>- **数据获取**: 后台根据测试步骤获取相应的测试数据</w:t>
      </w:r>
    </w:p>
    <w:p w14:paraId="11DF7577">
      <w:r>
        <w:t>- **灵活执行**: 支持单条用例和部分用例灵活执行</w:t>
      </w:r>
    </w:p>
    <w:p w14:paraId="2302BB80">
      <w:r>
        <w:t>- **日志记录**: 通过Log4net日志工具输出每步操作和话机状态变化</w:t>
      </w:r>
    </w:p>
    <w:p w14:paraId="5885EBB6"/>
    <w:p w14:paraId="44B4107C">
      <w:r>
        <w:t>- **压力测试功能**: 对软交换系统进行压力测试</w:t>
      </w:r>
    </w:p>
    <w:p w14:paraId="58542305">
      <w:r>
        <w:t>- **负载测试功能**: 执行负载测试验证系统承载能力</w:t>
      </w:r>
    </w:p>
    <w:p w14:paraId="282A0D98">
      <w:r>
        <w:t>- **强度测试功能**: 进行强度测试验证系统极限性能</w:t>
      </w:r>
    </w:p>
    <w:p w14:paraId="1AE30506">
      <w:r>
        <w:t>- **容量测试功能**: 执行容量测试确定系统最大容量</w:t>
      </w:r>
    </w:p>
    <w:p w14:paraId="354F181E"/>
    <w:p w14:paraId="48E62BB5">
      <w:r>
        <w:t>- **CPU监控**: 监控CPU使用率</w:t>
      </w:r>
    </w:p>
    <w:p w14:paraId="0DA444D4">
      <w:r>
        <w:t>- **内存监控**: 监控内存使用率</w:t>
      </w:r>
    </w:p>
    <w:p w14:paraId="6DDF83E0">
      <w:r>
        <w:t>- **硬盘监控**: 监控硬盘使用率</w:t>
      </w:r>
    </w:p>
    <w:p w14:paraId="29FE5FEA">
      <w:r>
        <w:t>- **外置存储监控**: 监控外置存储使用率</w:t>
      </w:r>
    </w:p>
    <w:p w14:paraId="466CD817">
      <w:r>
        <w:t>- **网络带宽监控**: 监控网络带宽使用率</w:t>
      </w:r>
    </w:p>
    <w:p w14:paraId="41B0690E"/>
    <w:p w14:paraId="72010407">
      <w:r>
        <w:t>- **nmon工具**: 实时监视和记录所有性能参数</w:t>
      </w:r>
    </w:p>
    <w:p w14:paraId="7A9F6A95">
      <w:r>
        <w:t>- **数据显示**: 哑屏幕数据展示，每数秒更新</w:t>
      </w:r>
    </w:p>
    <w:p w14:paraId="6F68AEE0">
      <w:r>
        <w:t>- **数据捕获**: 将性能数据捕获到文本文档</w:t>
      </w:r>
    </w:p>
    <w:p w14:paraId="40374787">
      <w:r>
        <w:t>- **分析工具**: nmon_analyse分析工具，绘制图形显示性能参数趋势</w:t>
      </w:r>
    </w:p>
    <w:p w14:paraId="72F70ADC"/>
    <w:p w14:paraId="3F7A769E">
      <w:r>
        <w:t>- **无条件前转**: 实现无条件呼叫转移功能测试</w:t>
      </w:r>
    </w:p>
    <w:p w14:paraId="2AC0206A">
      <w:r>
        <w:t>- **无应答前转**: 实现无应答呼叫转移功能测试</w:t>
      </w:r>
    </w:p>
    <w:p w14:paraId="344B3B3E">
      <w:r>
        <w:t>- **遇忙前转**: 实现遇忙呼叫转移功能测试</w:t>
      </w:r>
    </w:p>
    <w:p w14:paraId="698F4995"/>
    <w:p w14:paraId="38E73E4C">
      <w:r>
        <w:t>- **简单通话**: 基础通话功能测试</w:t>
      </w:r>
    </w:p>
    <w:p w14:paraId="26FDCAFF">
      <w:r>
        <w:t>- **会议功能**: 多方会议功能测试</w:t>
      </w:r>
    </w:p>
    <w:p w14:paraId="4918005E">
      <w:r>
        <w:t>- **多方通话**: 多方通话功能测试</w:t>
      </w:r>
    </w:p>
    <w:p w14:paraId="0977470B">
      <w:r>
        <w:t>- **呼叫保持**: 呼叫保持与释放功能测试</w:t>
      </w:r>
    </w:p>
    <w:p w14:paraId="20798921"/>
    <w:p w14:paraId="62DD9C68">
      <w:r>
        <w:t>- **遇忙强插**: 遇忙强插功能测试</w:t>
      </w:r>
    </w:p>
    <w:p w14:paraId="6EA82230">
      <w:r>
        <w:t>- **遇忙回叫**: 遇忙回叫功能测试</w:t>
      </w:r>
    </w:p>
    <w:p w14:paraId="26EC8AA2">
      <w:r>
        <w:t>- **呼叫等待**: 呼叫等待功能测试</w:t>
      </w:r>
    </w:p>
    <w:p w14:paraId="4A2473FA">
      <w:r>
        <w:t>- **缩位拨号**: 缩位拨号功能测试</w:t>
      </w:r>
    </w:p>
    <w:p w14:paraId="028C41BA">
      <w:r>
        <w:t>- **呼叫转移**: 呼叫转移</w:t>
      </w:r>
      <w:r>
        <w:rPr>
          <w:rFonts w:hint="eastAsia" w:eastAsia="宋体"/>
          <w:lang w:val="en-US" w:eastAsia="zh-CN"/>
        </w:rPr>
        <w:t>（通话转接和振铃转接）</w:t>
      </w:r>
      <w:r>
        <w:t>功能测试</w:t>
      </w:r>
    </w:p>
    <w:p w14:paraId="557ED434">
      <w:r>
        <w:t>- **呼叫组**: 呼叫组功能测试</w:t>
      </w:r>
    </w:p>
    <w:p w14:paraId="2298C1C8">
      <w:r>
        <w:t>- **免打扰**: 免打扰功能测试</w:t>
      </w:r>
    </w:p>
    <w:p w14:paraId="31B6EA77">
      <w:r>
        <w:t>- **指定代答**: 指定代答功能测试</w:t>
      </w:r>
    </w:p>
    <w:p w14:paraId="791F8CA0">
      <w:r>
        <w:t>- **</w:t>
      </w:r>
      <w:r>
        <w:rPr>
          <w:rFonts w:hint="eastAsia" w:eastAsia="宋体"/>
          <w:lang w:val="en-US" w:eastAsia="zh-CN"/>
        </w:rPr>
        <w:t>呼出限制</w:t>
      </w:r>
      <w:r>
        <w:t xml:space="preserve">**: </w:t>
      </w:r>
      <w:r>
        <w:rPr>
          <w:rFonts w:hint="eastAsia" w:eastAsia="宋体"/>
          <w:lang w:val="en-US" w:eastAsia="zh-CN"/>
        </w:rPr>
        <w:t>呼出限制</w:t>
      </w:r>
      <w:r>
        <w:t>功能测试</w:t>
      </w:r>
    </w:p>
    <w:p w14:paraId="638AC9F0">
      <w:r>
        <w:t>- **</w:t>
      </w:r>
      <w:r>
        <w:rPr>
          <w:rFonts w:hint="eastAsia" w:eastAsia="宋体"/>
          <w:lang w:val="en-US" w:eastAsia="zh-CN"/>
        </w:rPr>
        <w:t>闹钟服务</w:t>
      </w:r>
      <w:r>
        <w:t xml:space="preserve">**: </w:t>
      </w:r>
      <w:r>
        <w:rPr>
          <w:rFonts w:hint="eastAsia" w:eastAsia="宋体"/>
          <w:lang w:val="en-US" w:eastAsia="zh-CN"/>
        </w:rPr>
        <w:t>闹钟服务</w:t>
      </w:r>
      <w:r>
        <w:t>功能测试</w:t>
      </w:r>
    </w:p>
    <w:p w14:paraId="630A89BD">
      <w:r>
        <w:t>- **</w:t>
      </w:r>
      <w:r>
        <w:rPr>
          <w:rFonts w:hint="eastAsia" w:eastAsia="宋体"/>
          <w:lang w:val="en-US" w:eastAsia="zh-CN"/>
        </w:rPr>
        <w:t>立即热线</w:t>
      </w:r>
      <w:r>
        <w:t xml:space="preserve">**: </w:t>
      </w:r>
      <w:r>
        <w:rPr>
          <w:rFonts w:hint="eastAsia" w:eastAsia="宋体"/>
          <w:lang w:val="en-US" w:eastAsia="zh-CN"/>
        </w:rPr>
        <w:t>立即热线</w:t>
      </w:r>
      <w:r>
        <w:t>功能测试</w:t>
      </w:r>
    </w:p>
    <w:p w14:paraId="0077F86A"/>
    <w:p w14:paraId="2F737106">
      <w:r>
        <w:t>- **话机号码管理**: 管理话机号码数据</w:t>
      </w:r>
    </w:p>
    <w:p w14:paraId="0FA60816">
      <w:r>
        <w:t>- **注册地址管理**: 管理注册地址数据</w:t>
      </w:r>
    </w:p>
    <w:p w14:paraId="60DD983B">
      <w:r>
        <w:t>- **端口号管理**: 管理端口号数据</w:t>
      </w:r>
    </w:p>
    <w:p w14:paraId="5892D4EA">
      <w:r>
        <w:t>- **音视频编码格式管理**: 管理音视频编码格式数据</w:t>
      </w:r>
    </w:p>
    <w:p w14:paraId="5026D470"/>
    <w:p w14:paraId="3A2CD275">
      <w:r>
        <w:t>- **日志记录**: 生成测试记录日志</w:t>
      </w:r>
    </w:p>
    <w:p w14:paraId="0B07C14D">
      <w:r>
        <w:t>- **报告生成**: 生成测试结果报告</w:t>
      </w:r>
    </w:p>
    <w:p w14:paraId="54437ED8">
      <w:r>
        <w:t>- **结果统计**: 进行测试结果统计分析</w:t>
      </w:r>
    </w:p>
    <w:p w14:paraId="161A48DB"/>
    <w:p w14:paraId="0536A71E">
      <w:r>
        <w:t>- **控制界面**: 提供测试控制界面</w:t>
      </w:r>
    </w:p>
    <w:p w14:paraId="54C5A29F">
      <w:r>
        <w:t>- **功能模块选择**: 选择需要执行的功能模块</w:t>
      </w:r>
    </w:p>
    <w:p w14:paraId="255CD2C1">
      <w:r>
        <w:t>- **用例管理**: 管理测试用例</w:t>
      </w:r>
    </w:p>
    <w:p w14:paraId="1651C271">
      <w:r>
        <w:t>- **结果展示**: 展示测试结果</w:t>
      </w:r>
    </w:p>
    <w:p w14:paraId="07052EE8"/>
    <w:p w14:paraId="61BF39FC">
      <w:r>
        <w:t>- **测试步骤解析**: 解析测试步骤（仿照人工测试的执行步骤）</w:t>
      </w:r>
    </w:p>
    <w:p w14:paraId="674D0BEC">
      <w:r>
        <w:t>- **测试对象解析**: 解析测试步骤中的对象（基于Doubango框架的SIP协议部分封装生成的软IP话机终端）</w:t>
      </w:r>
    </w:p>
    <w:p w14:paraId="726B8F00">
      <w:r>
        <w:t>- **动作解析**: 解析测试对象执行的动作（注册、呼叫、发送DTMF等）</w:t>
      </w:r>
    </w:p>
    <w:p w14:paraId="2E13FB8D">
      <w:r>
        <w:t>- **数据解析**: 解析测试对象需要的数据（话机号码、注册地址等）</w:t>
      </w:r>
    </w:p>
    <w:p w14:paraId="2D3B64D5"/>
    <w:p w14:paraId="08FA38C3">
      <w:r>
        <w:t>- **测试执行**: 根据解析结果执行测试</w:t>
      </w:r>
    </w:p>
    <w:p w14:paraId="4A685199">
      <w:r>
        <w:t>- **状态判断**: 判断测试结果是否与预期一致</w:t>
      </w:r>
    </w:p>
    <w:p w14:paraId="6EEC1448">
      <w:r>
        <w:t>- **流程控制**: 控制测试执行流程</w:t>
      </w:r>
    </w:p>
    <w:p w14:paraId="2A998534">
      <w:pPr>
        <w:pStyle w:val="3"/>
      </w:pPr>
      <w:r>
        <w:t>3. 软交换系统自动化测试平台实现方案</w:t>
      </w:r>
    </w:p>
    <w:p w14:paraId="7292B783"/>
    <w:p w14:paraId="48088384"/>
    <w:p w14:paraId="771FD87D">
      <w:pPr>
        <w:rPr>
          <w:rFonts w:hint="eastAsia" w:eastAsia="宋体"/>
          <w:lang w:eastAsia="zh-CN"/>
        </w:rPr>
      </w:pPr>
      <w:r>
        <w:t xml:space="preserve">- **开发平台**: </w:t>
      </w:r>
      <w:r>
        <w:rPr>
          <w:rFonts w:hint="eastAsia" w:eastAsia="宋体"/>
          <w:lang w:val="en-US" w:eastAsia="zh-CN"/>
        </w:rPr>
        <w:t>trae</w:t>
      </w:r>
      <w:bookmarkStart w:id="0" w:name="_GoBack"/>
      <w:bookmarkEnd w:id="0"/>
    </w:p>
    <w:p w14:paraId="2AE089E5">
      <w:r>
        <w:t xml:space="preserve">- **核心技术**: </w:t>
      </w:r>
    </w:p>
    <w:p w14:paraId="573CF92E">
      <w:r>
        <w:t xml:space="preserve">  - Doubango框架（用于SIP/IMS客户端组件）</w:t>
      </w:r>
    </w:p>
    <w:p w14:paraId="2559D762">
      <w:r>
        <w:t xml:space="preserve">  - SIPp工具（用于性能测试）</w:t>
      </w:r>
    </w:p>
    <w:p w14:paraId="61952A3E">
      <w:r>
        <w:t xml:space="preserve">  - nmon工具（用于性能监控）</w:t>
      </w:r>
    </w:p>
    <w:p w14:paraId="01868EAD">
      <w:r>
        <w:t>- **测试方法**: 黑盒测试</w:t>
      </w:r>
    </w:p>
    <w:p w14:paraId="0F38FAB9">
      <w:r>
        <w:t>- **框架模式**: 关键字驱动测试框架</w:t>
      </w:r>
    </w:p>
    <w:p w14:paraId="0AEE445F"/>
    <w:p w14:paraId="1D9868CF">
      <w:r>
        <w:t>- **被测对象**: 软交换系统</w:t>
      </w:r>
    </w:p>
    <w:p w14:paraId="1DF30917">
      <w:r>
        <w:t>- **性能测试服务器**: 承载性能测试任务</w:t>
      </w:r>
    </w:p>
    <w:p w14:paraId="02083278">
      <w:r>
        <w:t>- **测试客户端**: 执行功能和稳定性测试</w:t>
      </w:r>
    </w:p>
    <w:p w14:paraId="33FF0B8B">
      <w:r>
        <w:t>- **性能监控客户端**: 实时监控系统性能指标</w:t>
      </w:r>
    </w:p>
    <w:p w14:paraId="14184B52"/>
    <w:p w14:paraId="67A8F022"/>
    <w:p w14:paraId="41CE9E16">
      <w:r>
        <w:t>- **Doubango框架**: 用于构建SIP/IMS（VoIP）客户端组件，模拟人工测试执行过程</w:t>
      </w:r>
    </w:p>
    <w:p w14:paraId="7519A829">
      <w:r>
        <w:t>- **SIPp工具**: 用于性能测试，支持SIP协议性能验证，包含SipStone用户代理工作流程</w:t>
      </w:r>
    </w:p>
    <w:p w14:paraId="50140584">
      <w:r>
        <w:t>- **SIP协议支持**: 仅针对软交换系统开发SIP协议相关的自动化测试</w:t>
      </w:r>
    </w:p>
    <w:p w14:paraId="358E0973"/>
    <w:p w14:paraId="44DEDE50">
      <w:r>
        <w:t>- **nmon工具**: 实时监控系统资源指标（CPU、内存、硬盘、网络带宽等）</w:t>
      </w:r>
    </w:p>
    <w:p w14:paraId="1CA61C70">
      <w:r>
        <w:t>- **nmon_analyse分析工具**: 分析性能数据并绘制图形化展示</w:t>
      </w:r>
    </w:p>
    <w:p w14:paraId="6E4DFC3F">
      <w:r>
        <w:t>- **Log4net日志工具**: 记录测试执行过程和状态变化</w:t>
      </w:r>
    </w:p>
    <w:p w14:paraId="39F4A147"/>
    <w:p w14:paraId="6524CF32">
      <w:r>
        <w:t>- **测试用例分解**: 将测试用例分为测试步骤、测试对象、执行动作、测试数据四个部分</w:t>
      </w:r>
    </w:p>
    <w:p w14:paraId="59F38E05">
      <w:r>
        <w:t>- **模块化设计**: 便于业务嵌套和组合</w:t>
      </w:r>
    </w:p>
    <w:p w14:paraId="7C45D65A">
      <w:r>
        <w:t>- **灵活执行**: 支持单条用例和部分用例灵活执行</w:t>
      </w:r>
    </w:p>
    <w:p w14:paraId="3A43490A"/>
    <w:p w14:paraId="3D806311"/>
    <w:p w14:paraId="70C429D4"/>
    <w:p w14:paraId="776617F3">
      <w:r>
        <w:t>class SIPClient:</w:t>
      </w:r>
    </w:p>
    <w:p w14:paraId="219B056A">
      <w:r>
        <w:t xml:space="preserve">    def __init__(self, phone_number, register_addr, port):</w:t>
      </w:r>
    </w:p>
    <w:p w14:paraId="73F007A4">
      <w:r>
        <w:t xml:space="preserve">        self.phone_number = phone_number</w:t>
      </w:r>
    </w:p>
    <w:p w14:paraId="0F26B52D">
      <w:r>
        <w:t xml:space="preserve">        self.register_addr = register_addr</w:t>
      </w:r>
    </w:p>
    <w:p w14:paraId="780B6167">
      <w:r>
        <w:t xml:space="preserve">        self.port = port</w:t>
      </w:r>
    </w:p>
    <w:p w14:paraId="76C59DDE">
      <w:r>
        <w:t xml:space="preserve">        self.status = "unregistered"</w:t>
      </w:r>
    </w:p>
    <w:p w14:paraId="5792FBC4"/>
    <w:p w14:paraId="71B9EFE2">
      <w:r>
        <w:t xml:space="preserve">    def register(self):</w:t>
      </w:r>
    </w:p>
    <w:p w14:paraId="144EB6A0">
      <w:r>
        <w:t xml:space="preserve">        # 实现SIP注册功能</w:t>
      </w:r>
    </w:p>
    <w:p w14:paraId="73E7137E">
      <w:r>
        <w:t xml:space="preserve">        pass</w:t>
      </w:r>
    </w:p>
    <w:p w14:paraId="7D4A8849"/>
    <w:p w14:paraId="13BB1ADC">
      <w:r>
        <w:t xml:space="preserve">    def make_call(self, target_number):</w:t>
      </w:r>
    </w:p>
    <w:p w14:paraId="23875785">
      <w:r>
        <w:t xml:space="preserve">        # 实现呼叫功能</w:t>
      </w:r>
    </w:p>
    <w:p w14:paraId="65FD6B00">
      <w:r>
        <w:t xml:space="preserve">        pass</w:t>
      </w:r>
    </w:p>
    <w:p w14:paraId="5EFF8116"/>
    <w:p w14:paraId="56B46BBA">
      <w:r>
        <w:t xml:space="preserve">    def send_dtmf(self, digits):</w:t>
      </w:r>
    </w:p>
    <w:p w14:paraId="4BACDF54">
      <w:r>
        <w:t xml:space="preserve">        # 实现发送DTMF功能</w:t>
      </w:r>
    </w:p>
    <w:p w14:paraId="46D629B2">
      <w:r>
        <w:t xml:space="preserve">        pass</w:t>
      </w:r>
    </w:p>
    <w:p w14:paraId="5A1C24F1"/>
    <w:p w14:paraId="657DA7E3">
      <w:r>
        <w:t xml:space="preserve">    def hold_call(self):</w:t>
      </w:r>
    </w:p>
    <w:p w14:paraId="54C13023">
      <w:r>
        <w:t xml:space="preserve">        # 实现呼叫保持功能</w:t>
      </w:r>
    </w:p>
    <w:p w14:paraId="59DD1895">
      <w:r>
        <w:t xml:space="preserve">        pass</w:t>
      </w:r>
    </w:p>
    <w:p w14:paraId="364669C0"/>
    <w:p w14:paraId="7E1B7B9A">
      <w:r>
        <w:t xml:space="preserve">    def release_call(self):</w:t>
      </w:r>
    </w:p>
    <w:p w14:paraId="657BDFFD">
      <w:r>
        <w:t xml:space="preserve">        # 实现呼叫释放功能</w:t>
      </w:r>
    </w:p>
    <w:p w14:paraId="434802A0">
      <w:r>
        <w:t xml:space="preserve">        pass</w:t>
      </w:r>
    </w:p>
    <w:p w14:paraId="56D7D7E9"/>
    <w:p w14:paraId="174510D8">
      <w:r>
        <w:t xml:space="preserve">    def hangup(self):</w:t>
      </w:r>
    </w:p>
    <w:p w14:paraId="5B0DBAC3">
      <w:r>
        <w:t xml:space="preserve">        # 实现挂机功能</w:t>
      </w:r>
    </w:p>
    <w:p w14:paraId="4D9C87FA">
      <w:r>
        <w:t xml:space="preserve">        pass</w:t>
      </w:r>
    </w:p>
    <w:p w14:paraId="4BD757FA"/>
    <w:p w14:paraId="64BC5F42">
      <w:r>
        <w:t>class KeywordDrivenEngine:</w:t>
      </w:r>
    </w:p>
    <w:p w14:paraId="6BD7B1CE">
      <w:r>
        <w:t xml:space="preserve">    def __init__(self):</w:t>
      </w:r>
    </w:p>
    <w:p w14:paraId="21E2FE72">
      <w:r>
        <w:t xml:space="preserve">        self.test_data = {}</w:t>
      </w:r>
    </w:p>
    <w:p w14:paraId="4ECF089A">
      <w:r>
        <w:t xml:space="preserve">        self.test_steps = []</w:t>
      </w:r>
    </w:p>
    <w:p w14:paraId="5A25E723"/>
    <w:p w14:paraId="2EA8BDE6">
      <w:r>
        <w:t xml:space="preserve">    def execute_test_step(self, step, obj, action, data):</w:t>
      </w:r>
    </w:p>
    <w:p w14:paraId="07386DF9">
      <w:r>
        <w:t xml:space="preserve">        # 解析并执行测试步骤</w:t>
      </w:r>
    </w:p>
    <w:p w14:paraId="4B139B4D">
      <w:r>
        <w:t xml:space="preserve">        if action == "register":</w:t>
      </w:r>
    </w:p>
    <w:p w14:paraId="492EFFFC">
      <w:r>
        <w:t xml:space="preserve">            obj.register()</w:t>
      </w:r>
    </w:p>
    <w:p w14:paraId="38C4303E">
      <w:r>
        <w:t xml:space="preserve">        elif action == "call":</w:t>
      </w:r>
    </w:p>
    <w:p w14:paraId="1372E407">
      <w:r>
        <w:t xml:space="preserve">            obj.make_call(data)</w:t>
      </w:r>
    </w:p>
    <w:p w14:paraId="4625CB16">
      <w:r>
        <w:t xml:space="preserve">        elif action == "dtmf":</w:t>
      </w:r>
    </w:p>
    <w:p w14:paraId="6D0CE37E">
      <w:r>
        <w:t xml:space="preserve">            obj.send_dtmf(data)</w:t>
      </w:r>
    </w:p>
    <w:p w14:paraId="6AE0A180">
      <w:r>
        <w:t xml:space="preserve">        # ... 其他动作</w:t>
      </w:r>
    </w:p>
    <w:p w14:paraId="5A10F00A"/>
    <w:p w14:paraId="35C4C5BA"/>
    <w:p w14:paraId="7ED53958">
      <w:r>
        <w:t>class SIPpPerformanceTest:</w:t>
      </w:r>
    </w:p>
    <w:p w14:paraId="78479C5A">
      <w:r>
        <w:t xml:space="preserve">    def __init__(self, scenario_file):</w:t>
      </w:r>
    </w:p>
    <w:p w14:paraId="02BD7D70">
      <w:r>
        <w:t xml:space="preserve">        self.scenario_file = scenario_file</w:t>
      </w:r>
    </w:p>
    <w:p w14:paraId="24E1508A"/>
    <w:p w14:paraId="5D833775">
      <w:r>
        <w:t xml:space="preserve">    def run_b2bua_scenario(self, duration, rate):</w:t>
      </w:r>
    </w:p>
    <w:p w14:paraId="21F44F05">
      <w:r>
        <w:t xml:space="preserve">        # 运行B2BUA场景测试</w:t>
      </w:r>
    </w:p>
    <w:p w14:paraId="3B011C74">
      <w:r>
        <w:t xml:space="preserve">        pass</w:t>
      </w:r>
    </w:p>
    <w:p w14:paraId="0C974458"/>
    <w:p w14:paraId="0D7BE1AC">
      <w:r>
        <w:t xml:space="preserve">    def test_b2bua_capacity(self):</w:t>
      </w:r>
    </w:p>
    <w:p w14:paraId="454DB23E">
      <w:r>
        <w:t xml:space="preserve">        # 测试B2BUA容量</w:t>
      </w:r>
    </w:p>
    <w:p w14:paraId="0C92E592">
      <w:r>
        <w:t xml:space="preserve">        pass</w:t>
      </w:r>
    </w:p>
    <w:p w14:paraId="3EA67BAB"/>
    <w:p w14:paraId="1C2E1323">
      <w:r>
        <w:t xml:space="preserve">    def test_b2bua_load(self):</w:t>
      </w:r>
    </w:p>
    <w:p w14:paraId="1A7FAF50">
      <w:r>
        <w:t xml:space="preserve">        # 测试B2BUA负载</w:t>
      </w:r>
    </w:p>
    <w:p w14:paraId="403FD8C1">
      <w:r>
        <w:t xml:space="preserve">        pass</w:t>
      </w:r>
    </w:p>
    <w:p w14:paraId="77DB7FC6"/>
    <w:p w14:paraId="7EBA5DE9">
      <w:r>
        <w:t>class PerformanceMetricsValidator:</w:t>
      </w:r>
    </w:p>
    <w:p w14:paraId="49FD9FB1">
      <w:r>
        <w:t xml:space="preserve">    def validate_b2bua_capacity(self, max_calls):</w:t>
      </w:r>
    </w:p>
    <w:p w14:paraId="79EECBDD">
      <w:r>
        <w:t xml:space="preserve">        # 验证B2BUA容量指标</w:t>
      </w:r>
    </w:p>
    <w:p w14:paraId="6599D903">
      <w:r>
        <w:t xml:space="preserve">        pass</w:t>
      </w:r>
    </w:p>
    <w:p w14:paraId="693E9FC9"/>
    <w:p w14:paraId="5408CE5F">
      <w:r>
        <w:t xml:space="preserve">    def validate_bhca(self, bhca_value):</w:t>
      </w:r>
    </w:p>
    <w:p w14:paraId="7BAFCB84">
      <w:r>
        <w:t xml:space="preserve">        # 验证BHCA指标</w:t>
      </w:r>
    </w:p>
    <w:p w14:paraId="05EEFD75">
      <w:r>
        <w:t xml:space="preserve">        pass</w:t>
      </w:r>
    </w:p>
    <w:p w14:paraId="290D3DE6"/>
    <w:p w14:paraId="2B89B32B">
      <w:r>
        <w:t xml:space="preserve">    def validate_max_users(self, max_users):</w:t>
      </w:r>
    </w:p>
    <w:p w14:paraId="4516238C">
      <w:r>
        <w:t xml:space="preserve">        # 验证最大注册用户数</w:t>
      </w:r>
    </w:p>
    <w:p w14:paraId="0A324AC4">
      <w:r>
        <w:t xml:space="preserve">        pass</w:t>
      </w:r>
    </w:p>
    <w:p w14:paraId="7469081A"/>
    <w:p w14:paraId="529EC86A"/>
    <w:p w14:paraId="3C4A450F">
      <w:r>
        <w:t>class SystemMonitor:</w:t>
      </w:r>
    </w:p>
    <w:p w14:paraId="576F065A">
      <w:r>
        <w:t xml:space="preserve">    def __init__(self):</w:t>
      </w:r>
    </w:p>
    <w:p w14:paraId="143D0ECA">
      <w:r>
        <w:t xml:space="preserve">        self.cpu_usage = 0</w:t>
      </w:r>
    </w:p>
    <w:p w14:paraId="60A94E76">
      <w:r>
        <w:t xml:space="preserve">        self.memory_usage = 0</w:t>
      </w:r>
    </w:p>
    <w:p w14:paraId="630FF4A3">
      <w:r>
        <w:t xml:space="preserve">        self.disk_usage = 0</w:t>
      </w:r>
    </w:p>
    <w:p w14:paraId="65B5FA42">
      <w:r>
        <w:t xml:space="preserve">        self.network_usage = 0</w:t>
      </w:r>
    </w:p>
    <w:p w14:paraId="3C27B38A"/>
    <w:p w14:paraId="40081078">
      <w:r>
        <w:t xml:space="preserve">    def monitor_system_resources(self):</w:t>
      </w:r>
    </w:p>
    <w:p w14:paraId="21E8C423">
      <w:r>
        <w:t xml:space="preserve">        # 监控系统资源使用情况</w:t>
      </w:r>
    </w:p>
    <w:p w14:paraId="0A3F04B7">
      <w:r>
        <w:t xml:space="preserve">        import psutil</w:t>
      </w:r>
    </w:p>
    <w:p w14:paraId="5D259958">
      <w:r>
        <w:t xml:space="preserve">        self.cpu_usage = psutil.cpu_percent()</w:t>
      </w:r>
    </w:p>
    <w:p w14:paraId="276DE2DA">
      <w:r>
        <w:t xml:space="preserve">        self.memory_usage = psutil.virtual_memory().percent</w:t>
      </w:r>
    </w:p>
    <w:p w14:paraId="05B551A6">
      <w:r>
        <w:t xml:space="preserve">        self.disk_usage = psutil.disk_usage('/').percent</w:t>
      </w:r>
    </w:p>
    <w:p w14:paraId="043FD206">
      <w:r>
        <w:t xml:space="preserve">        # ... 其他资源监控</w:t>
      </w:r>
    </w:p>
    <w:p w14:paraId="59057DEA"/>
    <w:p w14:paraId="49F46937">
      <w:r>
        <w:t>class NmonMonitor:</w:t>
      </w:r>
    </w:p>
    <w:p w14:paraId="6142E4D2">
      <w:r>
        <w:t xml:space="preserve">    def start_monitoring(self, output_file):</w:t>
      </w:r>
    </w:p>
    <w:p w14:paraId="0EC37C72">
      <w:r>
        <w:t xml:space="preserve">        # 启动nmon监控</w:t>
      </w:r>
    </w:p>
    <w:p w14:paraId="1506BF65">
      <w:r>
        <w:t xml:space="preserve">        import subprocess</w:t>
      </w:r>
    </w:p>
    <w:p w14:paraId="25F59180">
      <w:r>
        <w:t xml:space="preserve">        cmd = ["nmon", "-f", "-m", output_file, "-s", "1", "-c", "60"]</w:t>
      </w:r>
    </w:p>
    <w:p w14:paraId="34F7B745">
      <w:r>
        <w:t xml:space="preserve">        subprocess.Popen(cmd)</w:t>
      </w:r>
    </w:p>
    <w:p w14:paraId="3CF94871"/>
    <w:p w14:paraId="2F47B2B2">
      <w:r>
        <w:t xml:space="preserve">    def analyze_results(self, data_file):</w:t>
      </w:r>
    </w:p>
    <w:p w14:paraId="2E91FAF6">
      <w:r>
        <w:t xml:space="preserve">        # 分析nmon数据</w:t>
      </w:r>
    </w:p>
    <w:p w14:paraId="46F07ECB">
      <w:r>
        <w:t xml:space="preserve">        pass</w:t>
      </w:r>
    </w:p>
    <w:p w14:paraId="6C10CD61"/>
    <w:p w14:paraId="51430D5C"/>
    <w:p w14:paraId="6EACD3BA">
      <w:r>
        <w:t>class CallForwardingTest:</w:t>
      </w:r>
    </w:p>
    <w:p w14:paraId="04C1A6DC">
      <w:r>
        <w:t xml:space="preserve">    def test_unconditional_forwarding(self, caller, target, forward_number):</w:t>
      </w:r>
    </w:p>
    <w:p w14:paraId="0CFAB1A1">
      <w:r>
        <w:t xml:space="preserve">        # 无条件前转测试</w:t>
      </w:r>
    </w:p>
    <w:p w14:paraId="4C0630D2">
      <w:r>
        <w:t xml:space="preserve">        pass</w:t>
      </w:r>
    </w:p>
    <w:p w14:paraId="317FD87F"/>
    <w:p w14:paraId="2133A9D2">
      <w:r>
        <w:t xml:space="preserve">    def test_no_answer_forwarding(self, caller, target, forward_number):</w:t>
      </w:r>
    </w:p>
    <w:p w14:paraId="73805F5C">
      <w:r>
        <w:t xml:space="preserve">        # 无应答前转测试</w:t>
      </w:r>
    </w:p>
    <w:p w14:paraId="2EBF5B09">
      <w:r>
        <w:t xml:space="preserve">        pass</w:t>
      </w:r>
    </w:p>
    <w:p w14:paraId="30E4C435"/>
    <w:p w14:paraId="55906BCB">
      <w:r>
        <w:t xml:space="preserve">    def test_busy_forwarding(self, caller, target, forward_number):</w:t>
      </w:r>
    </w:p>
    <w:p w14:paraId="7A199D77">
      <w:r>
        <w:t xml:space="preserve">        # 遇忙前转测试</w:t>
      </w:r>
    </w:p>
    <w:p w14:paraId="35181BDA">
      <w:r>
        <w:t xml:space="preserve">        pass</w:t>
      </w:r>
    </w:p>
    <w:p w14:paraId="4A8BB061"/>
    <w:p w14:paraId="6DB19798">
      <w:r>
        <w:t>class CallWaitingTest:</w:t>
      </w:r>
    </w:p>
    <w:p w14:paraId="2EB5EAF7">
      <w:r>
        <w:t xml:space="preserve">    def test_call_waiting(self, caller1, caller2, target):</w:t>
      </w:r>
    </w:p>
    <w:p w14:paraId="091AD809">
      <w:r>
        <w:t xml:space="preserve">        # 呼叫等待测试</w:t>
      </w:r>
    </w:p>
    <w:p w14:paraId="277BB43B">
      <w:r>
        <w:t xml:space="preserve">        pass</w:t>
      </w:r>
    </w:p>
    <w:p w14:paraId="3817A0F2"/>
    <w:p w14:paraId="5FDF3BB6"/>
    <w:p w14:paraId="6B9BD3C0">
      <w:r>
        <w:t>import logging</w:t>
      </w:r>
    </w:p>
    <w:p w14:paraId="498F553B"/>
    <w:p w14:paraId="522126E5">
      <w:r>
        <w:t>class TestLogger:</w:t>
      </w:r>
    </w:p>
    <w:p w14:paraId="3DCE5759">
      <w:r>
        <w:t xml:space="preserve">    def __init__(self, log_file):</w:t>
      </w:r>
    </w:p>
    <w:p w14:paraId="08309F20">
      <w:r>
        <w:t xml:space="preserve">        self.logger = logging.getLogger('test_logger')</w:t>
      </w:r>
    </w:p>
    <w:p w14:paraId="0D0880D5">
      <w:r>
        <w:t xml:space="preserve">        handler = logging.FileHandler(log_file)</w:t>
      </w:r>
    </w:p>
    <w:p w14:paraId="23F636E2">
      <w:r>
        <w:t xml:space="preserve">        formatter = logging.Formatter('%(asctime)s - %(levelname)s - %(message)s')</w:t>
      </w:r>
    </w:p>
    <w:p w14:paraId="61F5D185">
      <w:r>
        <w:t xml:space="preserve">        handler.setFormatter(formatter)</w:t>
      </w:r>
    </w:p>
    <w:p w14:paraId="4CA3E01D">
      <w:r>
        <w:t xml:space="preserve">        self.logger.addHandler(handler)</w:t>
      </w:r>
    </w:p>
    <w:p w14:paraId="770EB962">
      <w:r>
        <w:t xml:space="preserve">        self.logger.setLevel(logging.INFO)</w:t>
      </w:r>
    </w:p>
    <w:p w14:paraId="5A0F3934"/>
    <w:p w14:paraId="344ABB76">
      <w:r>
        <w:t xml:space="preserve">    def log_step(self, step_description, result):</w:t>
      </w:r>
    </w:p>
    <w:p w14:paraId="5530EAA4">
      <w:r>
        <w:t xml:space="preserve">        # 记录测试步骤</w:t>
      </w:r>
    </w:p>
    <w:p w14:paraId="272AB0A1">
      <w:r>
        <w:t xml:space="preserve">        self.logger.info(f"Step: {step_description}, Result: {result}")</w:t>
      </w:r>
    </w:p>
    <w:p w14:paraId="4DCCBBC5"/>
    <w:p w14:paraId="0029063A">
      <w:r>
        <w:t xml:space="preserve">    def log_status_change(self, obj, old_status, new_status):</w:t>
      </w:r>
    </w:p>
    <w:p w14:paraId="04AF826D">
      <w:r>
        <w:t xml:space="preserve">        # 记录状态变化</w:t>
      </w:r>
    </w:p>
    <w:p w14:paraId="7FC4F217">
      <w:r>
        <w:t xml:space="preserve">        self.logger.info(f"Object {obj}: {old_status} -&gt; {new_status}")</w:t>
      </w:r>
    </w:p>
    <w:p w14:paraId="4AEA1D01"/>
    <w:p w14:paraId="4E0DE0F0">
      <w:r>
        <w:t>class TestReportGenerator:</w:t>
      </w:r>
    </w:p>
    <w:p w14:paraId="1A6F5DFE">
      <w:r>
        <w:t xml:space="preserve">    def generate_test_report(self, test_results):</w:t>
      </w:r>
    </w:p>
    <w:p w14:paraId="18701F68">
      <w:r>
        <w:t xml:space="preserve">        # 生成测试报告</w:t>
      </w:r>
    </w:p>
    <w:p w14:paraId="05BAF22B">
      <w:r>
        <w:t xml:space="preserve">        report = {</w:t>
      </w:r>
    </w:p>
    <w:p w14:paraId="3B9A314A">
      <w:r>
        <w:t xml:space="preserve">            "total_cases": len(test_results),</w:t>
      </w:r>
    </w:p>
    <w:p w14:paraId="4C11D9D2">
      <w:r>
        <w:t xml:space="preserve">            "passed_cases": sum(1 for r in test_results if r.status == "PASS"),</w:t>
      </w:r>
    </w:p>
    <w:p w14:paraId="7C13B242">
      <w:r>
        <w:t xml:space="preserve">            "failed_cases": sum(1 for r in test_results if r.status == "FAIL"),</w:t>
      </w:r>
    </w:p>
    <w:p w14:paraId="7BC88005">
      <w:r>
        <w:t xml:space="preserve">            "execution_time": test_results.execution_time,</w:t>
      </w:r>
    </w:p>
    <w:p w14:paraId="291C70B4">
      <w:r>
        <w:t xml:space="preserve">            "details": test_results.details</w:t>
      </w:r>
    </w:p>
    <w:p w14:paraId="4D90A45F">
      <w:r>
        <w:t xml:space="preserve">        }</w:t>
      </w:r>
    </w:p>
    <w:p w14:paraId="20A75E3A">
      <w:r>
        <w:t xml:space="preserve">        return report</w:t>
      </w:r>
    </w:p>
    <w:p w14:paraId="5EE6AADF"/>
    <w:p w14:paraId="7DE1E400"/>
    <w:p w14:paraId="4CCEC3B0">
      <w:r>
        <w:t>- 搭建关键字驱动框架基础</w:t>
      </w:r>
    </w:p>
    <w:p w14:paraId="050E6B8E">
      <w:r>
        <w:t>- 集成Doubango框架，实现SIP客户端组件</w:t>
      </w:r>
    </w:p>
    <w:p w14:paraId="353A53FF">
      <w:r>
        <w:t>- 实现基本的测试执行引擎</w:t>
      </w:r>
    </w:p>
    <w:p w14:paraId="6644A83B"/>
    <w:p w14:paraId="205BF35B">
      <w:r>
        <w:t>- 实现16个业务功能模块的自动化测试</w:t>
      </w:r>
    </w:p>
    <w:p w14:paraId="1723C703">
      <w:r>
        <w:t>- 开发性能测试模块，集成SIPp工具</w:t>
      </w:r>
    </w:p>
    <w:p w14:paraId="4892C01A">
      <w:r>
        <w:t>- 实现性能监控模块，集成nmon工具</w:t>
      </w:r>
    </w:p>
    <w:p w14:paraId="15EA7968"/>
    <w:p w14:paraId="425ABFB5">
      <w:r>
        <w:t>- 实现日志记录和报告生成</w:t>
      </w:r>
    </w:p>
    <w:p w14:paraId="5DBDD6A1">
      <w:r>
        <w:t>- 优化测试执行效率</w:t>
      </w:r>
    </w:p>
    <w:p w14:paraId="373F5329">
      <w:r>
        <w:t>- 实现稳定性测试功能</w:t>
      </w:r>
    </w:p>
    <w:p w14:paraId="3CB5DE43"/>
    <w:p w14:paraId="18540329">
      <w:r>
        <w:t>- 进行系统测试</w:t>
      </w:r>
    </w:p>
    <w:p w14:paraId="00CADD34">
      <w:r>
        <w:t>- 修复发现的问题</w:t>
      </w:r>
    </w:p>
    <w:p w14:paraId="076B1465">
      <w:r>
        <w:t>- 准备部署文档</w:t>
      </w:r>
    </w:p>
    <w:p w14:paraId="70EC168D"/>
    <w:p w14:paraId="5FF8B235"/>
    <w:p w14:paraId="2FD61EB7">
      <w:r>
        <w:t>- 将200多个用例的执行时间从24个工时缩短到不到4个工时（仅占人工测试用时的1/6）</w:t>
      </w:r>
    </w:p>
    <w:p w14:paraId="4F6EECF6">
      <w:r>
        <w:t>- 实现100%自动化性能测试覆盖</w:t>
      </w:r>
    </w:p>
    <w:p w14:paraId="48293FA3"/>
    <w:p w14:paraId="4E172447">
      <w:r>
        <w:t>- 提高测试一致性和可重复性</w:t>
      </w:r>
    </w:p>
    <w:p w14:paraId="6EBBEF25">
      <w:r>
        <w:t>- 通过非工作时间执行测试，充分利用资源</w:t>
      </w:r>
    </w:p>
    <w:p w14:paraId="49374ADD">
      <w:r>
        <w:t>- 帮助研发进行缺陷预防</w:t>
      </w:r>
    </w:p>
    <w:p w14:paraId="72203B7D"/>
    <w:p w14:paraId="3C933455">
      <w:r>
        <w:t>- 减少系统开发成本</w:t>
      </w:r>
    </w:p>
    <w:p w14:paraId="23D78A5C">
      <w:r>
        <w:t>- 缩短系统开发周期</w:t>
      </w:r>
    </w:p>
    <w:p w14:paraId="3FA61275">
      <w:r>
        <w:t>- 提高系统质量</w:t>
      </w:r>
    </w:p>
    <w:p w14:paraId="6BD607FD"/>
    <w:p w14:paraId="399370D1"/>
    <w:p w14:paraId="1AE1D3FA">
      <w:r>
        <w:t>- **Doubango框架兼容性**: 确保框架与目标软交换系统兼容</w:t>
      </w:r>
    </w:p>
    <w:p w14:paraId="675865FB">
      <w:r>
        <w:t>- **SIPp工具配置**: 正确配置SIPp以满足性能测试需求</w:t>
      </w:r>
    </w:p>
    <w:p w14:paraId="7A841926"/>
    <w:p w14:paraId="314168BD">
      <w:r>
        <w:t>- **功能变更**: 如果软交换系统功能发生变更，需要重新编写测试用例和脚本</w:t>
      </w:r>
    </w:p>
    <w:p w14:paraId="09764044">
      <w:r>
        <w:t>- **维护成本**: 自动化测试的维护成本可能比人工测试高</w:t>
      </w:r>
    </w:p>
    <w:p w14:paraId="6E3869C9"/>
    <w:p w14:paraId="6D523069">
      <w:r>
        <w:t>- 建立完善的测试用例管理机制</w:t>
      </w:r>
    </w:p>
    <w:p w14:paraId="36CAD976">
      <w:r>
        <w:t>- 设计灵活可扩展的框架结构</w:t>
      </w:r>
    </w:p>
    <w:p w14:paraId="76DB6AE4">
      <w:r>
        <w:t>- 制定持续集成流程</w:t>
      </w:r>
    </w:p>
    <w:p w14:paraId="01FA2F09">
      <w:pPr>
        <w:pStyle w:val="3"/>
      </w:pPr>
      <w:r>
        <w:t>4. 调用智能体实现软交换系统自动化测试平台具体代码的提示词</w:t>
      </w:r>
    </w:p>
    <w:p w14:paraId="6E9417FB"/>
    <w:p w14:paraId="40DA9993">
      <w:r>
        <w:t>---</w:t>
      </w:r>
    </w:p>
    <w:p w14:paraId="14E393B7"/>
    <w:p w14:paraId="784DCCF7"/>
    <w:p w14:paraId="5931B1CC">
      <w:r>
        <w:t>**背景说明：**</w:t>
      </w:r>
    </w:p>
    <w:p w14:paraId="7C5BA9EE">
      <w:r>
        <w:t>我需要开发一个软交换系统自动化测试平台，该平台基于论文《软交换系统自动化测试的设计与实现》的设计思路。平台需要实现功能测试、性能测试和稳定性测试，采用Doubango框架进行SIP协议测试，使用SIPp工具进行性能测试，使用nmon工具进行性能监控。</w:t>
      </w:r>
    </w:p>
    <w:p w14:paraId="5318EC07"/>
    <w:p w14:paraId="5921736A">
      <w:r>
        <w:t>**核心要求：**</w:t>
      </w:r>
    </w:p>
    <w:p w14:paraId="128207E9">
      <w:r>
        <w:t>1. 使用关键字驱动框架模式</w:t>
      </w:r>
    </w:p>
    <w:p w14:paraId="5F2AD6D0">
      <w:r>
        <w:t>2. 支持软交换系统的16个核心业务功能测试</w:t>
      </w:r>
    </w:p>
    <w:p w14:paraId="728D630E">
      <w:r>
        <w:t>3. 集成SIP协议测试能力</w:t>
      </w:r>
    </w:p>
    <w:p w14:paraId="36337B96">
      <w:r>
        <w:t>4. 实现性能监控功能</w:t>
      </w:r>
    </w:p>
    <w:p w14:paraId="1A180505">
      <w:r>
        <w:t>5. 提供日志记录和测试报告生成功能</w:t>
      </w:r>
    </w:p>
    <w:p w14:paraId="51F292B4"/>
    <w:p w14:paraId="230D1709">
      <w:r>
        <w:t>**具体任务：**</w:t>
      </w:r>
    </w:p>
    <w:p w14:paraId="503EDFC0"/>
    <w:p w14:paraId="18557B74">
      <w:r>
        <w:t>请实现一个基于Doubango框架的SIP客户端组件类，包含以下功能：</w:t>
      </w:r>
    </w:p>
    <w:p w14:paraId="674E6017">
      <w:r>
        <w:t>- 注册功能（register）</w:t>
      </w:r>
    </w:p>
    <w:p w14:paraId="33B673CE">
      <w:r>
        <w:t>- 呼叫功能（make_call）</w:t>
      </w:r>
    </w:p>
    <w:p w14:paraId="6FCBCBCF">
      <w:r>
        <w:t>- 发送DTMF功能（send_dtmf）</w:t>
      </w:r>
    </w:p>
    <w:p w14:paraId="6465835B">
      <w:r>
        <w:t>- 呼叫保持/释放功能（hold_call/release_call）</w:t>
      </w:r>
    </w:p>
    <w:p w14:paraId="69F12804">
      <w:r>
        <w:t>- 挂机功能（hangup）</w:t>
      </w:r>
    </w:p>
    <w:p w14:paraId="69A1F180">
      <w:r>
        <w:t>- 状态管理（注册状态、呼叫状态等）</w:t>
      </w:r>
    </w:p>
    <w:p w14:paraId="75C6E8EB"/>
    <w:p w14:paraId="36AA108C">
      <w:r>
        <w:t>请实现一个关键字驱动测试引擎，能够：</w:t>
      </w:r>
    </w:p>
    <w:p w14:paraId="4060DD54">
      <w:r>
        <w:t>- 解析测试用例的四个组成部分（测试步骤、测试对象、执行动作、测试数据）</w:t>
      </w:r>
    </w:p>
    <w:p w14:paraId="02744F66">
      <w:r>
        <w:t>- 根据关键字执行相应的测试动作</w:t>
      </w:r>
    </w:p>
    <w:p w14:paraId="1288C7A6">
      <w:r>
        <w:t>- 支持灵活的测试用例执行（单条执行、部分执行、全部执行）</w:t>
      </w:r>
    </w:p>
    <w:p w14:paraId="66042A66"/>
    <w:p w14:paraId="0459D940">
      <w:r>
        <w:t>请实现以下16个业务功能的测试用例：</w:t>
      </w:r>
    </w:p>
    <w:p w14:paraId="56A53CE4">
      <w:r>
        <w:t>- 无条件前转测试</w:t>
      </w:r>
    </w:p>
    <w:p w14:paraId="6F268428">
      <w:r>
        <w:t>- 无应答前转测试</w:t>
      </w:r>
    </w:p>
    <w:p w14:paraId="56C96B79">
      <w:r>
        <w:t>- 遇忙前转测试</w:t>
      </w:r>
    </w:p>
    <w:p w14:paraId="529F40C4">
      <w:r>
        <w:t>- 不在线前转测试</w:t>
      </w:r>
    </w:p>
    <w:p w14:paraId="7A43B466">
      <w:r>
        <w:t>- 简单通话测试</w:t>
      </w:r>
    </w:p>
    <w:p w14:paraId="4E3D68E1">
      <w:r>
        <w:t>- 会议功能测试</w:t>
      </w:r>
    </w:p>
    <w:p w14:paraId="504C9F1D">
      <w:r>
        <w:t>- 遇忙强插测试</w:t>
      </w:r>
    </w:p>
    <w:p w14:paraId="29C036C7">
      <w:r>
        <w:t>- 遇忙回叫测试</w:t>
      </w:r>
    </w:p>
    <w:p w14:paraId="59C52AB3">
      <w:r>
        <w:t>- 呼叫等待测试</w:t>
      </w:r>
    </w:p>
    <w:p w14:paraId="77667297">
      <w:r>
        <w:t>- 多方通话测试</w:t>
      </w:r>
    </w:p>
    <w:p w14:paraId="683995E6">
      <w:r>
        <w:t>- 缩位拨号测试</w:t>
      </w:r>
    </w:p>
    <w:p w14:paraId="361F8F14">
      <w:r>
        <w:t>- 呼叫保持测试</w:t>
      </w:r>
    </w:p>
    <w:p w14:paraId="5B3FE9B6">
      <w:r>
        <w:t>- 呼叫转移测试</w:t>
      </w:r>
    </w:p>
    <w:p w14:paraId="774CAB23">
      <w:r>
        <w:t>- 呼叫组测试</w:t>
      </w:r>
    </w:p>
    <w:p w14:paraId="43130B03">
      <w:r>
        <w:t>- 免打扰测试</w:t>
      </w:r>
    </w:p>
    <w:p w14:paraId="6E0BF39F">
      <w:r>
        <w:t>- 指定代答测试</w:t>
      </w:r>
    </w:p>
    <w:p w14:paraId="4852B772"/>
    <w:p w14:paraId="262901EC">
      <w:r>
        <w:t>请实现SIPp工具的集成，包括：</w:t>
      </w:r>
    </w:p>
    <w:p w14:paraId="797782D1">
      <w:r>
        <w:t>- B2BUA场景测试执行</w:t>
      </w:r>
    </w:p>
    <w:p w14:paraId="0EB4D47D">
      <w:r>
        <w:t>- BHCA/CPS性能指标测试</w:t>
      </w:r>
    </w:p>
    <w:p w14:paraId="2D1B7AC7">
      <w:r>
        <w:t>- 最大注册用户数测试</w:t>
      </w:r>
    </w:p>
    <w:p w14:paraId="1318C4E6">
      <w:r>
        <w:t>- 最大并发呼叫数测试</w:t>
      </w:r>
    </w:p>
    <w:p w14:paraId="2C53D95F">
      <w:r>
        <w:t>- 过载保护测试</w:t>
      </w:r>
    </w:p>
    <w:p w14:paraId="1735F0F0">
      <w:r>
        <w:t>- 多方会议性能测试</w:t>
      </w:r>
    </w:p>
    <w:p w14:paraId="0C71E22B"/>
    <w:p w14:paraId="53EC64D2">
      <w:r>
        <w:t>请实现系统性能监控模块，能够：</w:t>
      </w:r>
    </w:p>
    <w:p w14:paraId="4311D7AB">
      <w:r>
        <w:t>- 监控CPU、内存、硬盘、网络带宽使用率</w:t>
      </w:r>
    </w:p>
    <w:p w14:paraId="47A61FB5">
      <w:r>
        <w:t>- 集成nmon工具进行性能数据采集</w:t>
      </w:r>
    </w:p>
    <w:p w14:paraId="797625FF">
      <w:r>
        <w:t>- 提供性能数据的实时显示和历史分析</w:t>
      </w:r>
    </w:p>
    <w:p w14:paraId="00D4652F">
      <w:r>
        <w:t>- 设置性能阈值告警（如超过80%使用率）</w:t>
      </w:r>
    </w:p>
    <w:p w14:paraId="26EB6723"/>
    <w:p w14:paraId="27869915">
      <w:r>
        <w:t>请实现完整的日志记录和测试报告生成功能：</w:t>
      </w:r>
    </w:p>
    <w:p w14:paraId="73CF31BD">
      <w:r>
        <w:t>- 使用Log4net风格的日志记录机制</w:t>
      </w:r>
    </w:p>
    <w:p w14:paraId="27C317A4">
      <w:r>
        <w:t>- 记录每步测试操作和状态变化</w:t>
      </w:r>
    </w:p>
    <w:p w14:paraId="0779C622">
      <w:r>
        <w:t>- 生成包含测试结果统计的报告</w:t>
      </w:r>
    </w:p>
    <w:p w14:paraId="5F54EFDB">
      <w:r>
        <w:t>- 提供测试执行时间、通过率、失败详情等信息</w:t>
      </w:r>
    </w:p>
    <w:p w14:paraId="65081995"/>
    <w:p w14:paraId="76716CA5">
      <w:r>
        <w:t>**技术规范：**</w:t>
      </w:r>
    </w:p>
    <w:p w14:paraId="492985CB">
      <w:r>
        <w:t>- 使用Python作为主要开发语言</w:t>
      </w:r>
    </w:p>
    <w:p w14:paraId="339541B3">
      <w:r>
        <w:t>- 遵循面向对象设计原则</w:t>
      </w:r>
    </w:p>
    <w:p w14:paraId="634F630E">
      <w:r>
        <w:t>- 提供清晰的类和方法注释</w:t>
      </w:r>
    </w:p>
    <w:p w14:paraId="273618E4">
      <w:r>
        <w:t>- 包含必要的错误处理和异常捕获</w:t>
      </w:r>
    </w:p>
    <w:p w14:paraId="288062D4">
      <w:r>
        <w:t>- 设计可扩展的架构，便于后续功能添加</w:t>
      </w:r>
    </w:p>
    <w:p w14:paraId="4F324B31"/>
    <w:p w14:paraId="389D12A7">
      <w:r>
        <w:t>**输出要求：**</w:t>
      </w:r>
    </w:p>
    <w:p w14:paraId="1A0DD1DE">
      <w:r>
        <w:t>- 提供完整的可执行代码</w:t>
      </w:r>
    </w:p>
    <w:p w14:paraId="49317F01">
      <w:r>
        <w:t>- 包含详细的注释说明</w:t>
      </w:r>
    </w:p>
    <w:p w14:paraId="7B95E7AD">
      <w:r>
        <w:t>- 提供使用示例和测试用例</w:t>
      </w:r>
    </w:p>
    <w:p w14:paraId="7BE3E9C5">
      <w:r>
        <w:t>- 代码结构清晰，易于维护</w:t>
      </w:r>
    </w:p>
    <w:p w14:paraId="34F273CF"/>
    <w:p w14:paraId="7DCE1C1E">
      <w: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731909"/>
    <w:rsid w:val="11A81A0C"/>
    <w:rsid w:val="226F3FF6"/>
    <w:rsid w:val="2AC43BAF"/>
    <w:rsid w:val="43263FCE"/>
    <w:rsid w:val="4E601225"/>
    <w:rsid w:val="72AE77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2387</Words>
  <Characters>2839</Characters>
  <Lines>0</Lines>
  <Paragraphs>0</Paragraphs>
  <TotalTime>3</TotalTime>
  <ScaleCrop>false</ScaleCrop>
  <LinksUpToDate>false</LinksUpToDate>
  <CharactersWithSpaces>3087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志</cp:lastModifiedBy>
  <dcterms:modified xsi:type="dcterms:W3CDTF">2026-01-07T02:16:11Z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eyJoZGlkIjoiMzEwNTM5NzYwMDRjMzkwZTVkZjY2ODkwMGIxNGU0OTUiLCJ1c2VySWQiOiI1ODA2OTg2MTUifQ==</vt:lpwstr>
  </property>
  <property fmtid="{D5CDD505-2E9C-101B-9397-08002B2CF9AE}" pid="3" name="KSOProductBuildVer">
    <vt:lpwstr>2052-12.1.0.24034</vt:lpwstr>
  </property>
  <property fmtid="{D5CDD505-2E9C-101B-9397-08002B2CF9AE}" pid="4" name="ICV">
    <vt:lpwstr>8E062957730142A080CDDE3F38CCF9E9_12</vt:lpwstr>
  </property>
</Properties>
</file>